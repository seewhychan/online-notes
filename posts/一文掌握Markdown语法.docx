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65AA0">
      <w:pPr>
        <w:pStyle w:val="7"/>
        <w:keepNext w:val="0"/>
        <w:keepLines w:val="0"/>
        <w:widowControl/>
        <w:suppressLineNumbers w:val="0"/>
      </w:pPr>
      <w:r>
        <w:t>在这个信息爆炸的时代，写作和整理内容的方式越来越多样化。而在程序员、技术写作者、运营编辑等人群</w:t>
      </w:r>
      <w:bookmarkStart w:id="19" w:name="_GoBack"/>
      <w:bookmarkEnd w:id="19"/>
      <w:r>
        <w:t>中，有一种轻量级的标记语言悄然流行开来，它就是——</w:t>
      </w:r>
      <w:r>
        <w:rPr>
          <w:rStyle w:val="10"/>
        </w:rPr>
        <w:t>Markdown</w:t>
      </w:r>
      <w:r>
        <w:t>。</w:t>
      </w:r>
    </w:p>
    <w:p w14:paraId="4BF21BA7">
      <w:pPr>
        <w:pStyle w:val="7"/>
        <w:keepNext w:val="0"/>
        <w:keepLines w:val="0"/>
        <w:widowControl/>
        <w:suppressLineNumbers w:val="0"/>
      </w:pPr>
      <w:r>
        <w:t>Markdown 语法简洁，易学易用，非常适合写个人笔记与知识管理、博客与网站内容创作、撰写技术文档、项目管理与协作等场景。今天我们就一起快速入门它的基础语法，一次学会，终身受用！</w:t>
      </w:r>
    </w:p>
    <w:p w14:paraId="2194358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3FD55">
      <w:pPr>
        <w:pStyle w:val="3"/>
        <w:keepNext w:val="0"/>
        <w:keepLines w:val="0"/>
        <w:widowControl/>
        <w:suppressLineNumbers w:val="0"/>
      </w:pPr>
      <w:bookmarkStart w:id="0" w:name="t0"/>
      <w:bookmarkEnd w:id="0"/>
      <w:r>
        <w:t>什么是 Markdown？</w:t>
      </w:r>
    </w:p>
    <w:p w14:paraId="30A7BDB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Markdown</w:t>
      </w:r>
      <w:r>
        <w:t> 是一种轻量级标记语言，由 John Gruber 创建，目标是让人们使用易读易写的纯文本格式编写文档，并能转换成结构化的 HTML 页面。</w:t>
      </w:r>
    </w:p>
    <w:p w14:paraId="300A926F">
      <w:pPr>
        <w:pStyle w:val="7"/>
        <w:keepNext w:val="0"/>
        <w:keepLines w:val="0"/>
        <w:widowControl/>
        <w:suppressLineNumbers w:val="0"/>
      </w:pPr>
      <w:r>
        <w:t>一句话解释：Markdown 就是用「纯文本+简单符号」就能搞定专业排版的标记语言！配合一些好用的工具，效率更是高到飞起~</w:t>
      </w:r>
    </w:p>
    <w:p w14:paraId="164A6E34">
      <w:pPr>
        <w:pStyle w:val="7"/>
        <w:keepNext w:val="0"/>
        <w:keepLines w:val="0"/>
        <w:widowControl/>
        <w:suppressLineNumbers w:val="0"/>
      </w:pPr>
      <w:r>
        <w:t>✅ </w:t>
      </w:r>
      <w:r>
        <w:rPr>
          <w:rStyle w:val="10"/>
        </w:rPr>
        <w:t>10分钟就能学会</w:t>
      </w:r>
      <w:r>
        <w:t>：比学 Word 简单 100 倍</w:t>
      </w:r>
      <w:r>
        <w:br w:type="textWrapping"/>
      </w:r>
      <w:r>
        <w:t>✅ </w:t>
      </w:r>
      <w:r>
        <w:rPr>
          <w:rStyle w:val="10"/>
        </w:rPr>
        <w:t>一次编写处处通用</w:t>
      </w:r>
      <w:r>
        <w:t>：公众号/知乎/GitHub 全平台适配</w:t>
      </w:r>
      <w:r>
        <w:br w:type="textWrapping"/>
      </w:r>
      <w:r>
        <w:t>✅ </w:t>
      </w:r>
      <w:r>
        <w:rPr>
          <w:rStyle w:val="10"/>
        </w:rPr>
        <w:t>沉浸式写作体验</w:t>
      </w:r>
      <w:r>
        <w:t>：再也不用在菜单栏里找格式按钮</w:t>
      </w:r>
    </w:p>
    <w:p w14:paraId="05A0F78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D901B">
      <w:pPr>
        <w:pStyle w:val="3"/>
        <w:keepNext w:val="0"/>
        <w:keepLines w:val="0"/>
        <w:widowControl/>
        <w:suppressLineNumbers w:val="0"/>
      </w:pPr>
      <w:bookmarkStart w:id="1" w:name="t1"/>
      <w:bookmarkEnd w:id="1"/>
      <w:r>
        <w:t>常用 Markdown 基础语法</w:t>
      </w:r>
    </w:p>
    <w:p w14:paraId="3C64FBEF">
      <w:pPr>
        <w:pStyle w:val="4"/>
        <w:keepNext w:val="0"/>
        <w:keepLines w:val="0"/>
        <w:widowControl/>
        <w:suppressLineNumbers w:val="0"/>
      </w:pPr>
      <w:bookmarkStart w:id="2" w:name="t2"/>
      <w:bookmarkEnd w:id="2"/>
      <w:r>
        <w:t>1️⃣ 标题</w:t>
      </w:r>
    </w:p>
    <w:p w14:paraId="5B614037">
      <w:pPr>
        <w:pStyle w:val="7"/>
        <w:keepNext w:val="0"/>
        <w:keepLines w:val="0"/>
        <w:widowControl/>
        <w:suppressLineNumbers w:val="0"/>
      </w:pPr>
      <w:r>
        <w:t>使用 </w:t>
      </w:r>
      <w:r>
        <w:rPr>
          <w:rStyle w:val="11"/>
        </w:rPr>
        <w:t>#</w:t>
      </w:r>
      <w:r>
        <w:t> 来表示标题等级，一共有六级（四、五、六用的相对较少）：</w:t>
      </w:r>
    </w:p>
    <w:p w14:paraId="518F65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27D3D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一级标题</w:t>
      </w:r>
    </w:p>
    <w:p w14:paraId="3F2288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67CE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9B4D6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二级标题</w:t>
      </w:r>
    </w:p>
    <w:p w14:paraId="24D925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7C85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C056F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三级标题</w:t>
      </w:r>
    </w:p>
    <w:p w14:paraId="357C64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2CFD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D83EC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#### 四级标题</w:t>
      </w:r>
    </w:p>
    <w:p w14:paraId="7F2195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E4AB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38FA9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##### 五级标题</w:t>
      </w:r>
    </w:p>
    <w:p w14:paraId="4DA8C4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D71A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D02AA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###### 六级标题</w:t>
      </w:r>
    </w:p>
    <w:p w14:paraId="35E861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76B2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229D7E36">
      <w:pPr>
        <w:pStyle w:val="7"/>
        <w:keepNext w:val="0"/>
        <w:keepLines w:val="0"/>
        <w:widowControl/>
        <w:suppressLineNumbers w:val="0"/>
      </w:pPr>
      <w:r>
        <w:t>🔍 效果展示：</w:t>
      </w:r>
    </w:p>
    <w:p w14:paraId="1BB6CF42">
      <w:pPr>
        <w:pStyle w:val="2"/>
        <w:keepNext w:val="0"/>
        <w:keepLines w:val="0"/>
        <w:widowControl/>
        <w:suppressLineNumbers w:val="0"/>
      </w:pPr>
      <w:bookmarkStart w:id="3" w:name="t3"/>
      <w:bookmarkEnd w:id="3"/>
      <w:r>
        <w:t>一级标题</w:t>
      </w:r>
    </w:p>
    <w:p w14:paraId="2671B042">
      <w:pPr>
        <w:pStyle w:val="3"/>
        <w:keepNext w:val="0"/>
        <w:keepLines w:val="0"/>
        <w:widowControl/>
        <w:suppressLineNumbers w:val="0"/>
      </w:pPr>
      <w:bookmarkStart w:id="4" w:name="t4"/>
      <w:bookmarkEnd w:id="4"/>
      <w:r>
        <w:t>二级标题</w:t>
      </w:r>
    </w:p>
    <w:p w14:paraId="7628F430">
      <w:pPr>
        <w:pStyle w:val="4"/>
        <w:keepNext w:val="0"/>
        <w:keepLines w:val="0"/>
        <w:widowControl/>
        <w:suppressLineNumbers w:val="0"/>
      </w:pPr>
      <w:bookmarkStart w:id="5" w:name="t5"/>
      <w:bookmarkEnd w:id="5"/>
      <w:r>
        <w:t>三级标题</w:t>
      </w:r>
    </w:p>
    <w:p w14:paraId="4B6C402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5DD30">
      <w:pPr>
        <w:pStyle w:val="4"/>
        <w:keepNext w:val="0"/>
        <w:keepLines w:val="0"/>
        <w:widowControl/>
        <w:suppressLineNumbers w:val="0"/>
      </w:pPr>
      <w:bookmarkStart w:id="6" w:name="t6"/>
      <w:bookmarkEnd w:id="6"/>
      <w:r>
        <w:t>2️⃣ 段落与换行</w:t>
      </w:r>
    </w:p>
    <w:p w14:paraId="06F85BD5">
      <w:pPr>
        <w:pStyle w:val="7"/>
        <w:keepNext w:val="0"/>
        <w:keepLines w:val="0"/>
        <w:widowControl/>
        <w:suppressLineNumbers w:val="0"/>
      </w:pPr>
      <w:r>
        <w:t>段落之间空一行。若要换行，可以在行末加两个空格再按回车。</w:t>
      </w:r>
    </w:p>
    <w:p w14:paraId="2C0CF9A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6B734">
      <w:pPr>
        <w:pStyle w:val="4"/>
        <w:keepNext w:val="0"/>
        <w:keepLines w:val="0"/>
        <w:widowControl/>
        <w:suppressLineNumbers w:val="0"/>
      </w:pPr>
      <w:bookmarkStart w:id="7" w:name="t7"/>
      <w:bookmarkEnd w:id="7"/>
      <w:r>
        <w:t>3️⃣ 字体样式</w:t>
      </w:r>
    </w:p>
    <w:p w14:paraId="235962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7CC1D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**加粗**</w:t>
      </w:r>
    </w:p>
    <w:p w14:paraId="231573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5AAE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ABE48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*斜体*</w:t>
      </w:r>
    </w:p>
    <w:p w14:paraId="6F9473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D3E6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7D2A2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~~删除线~~</w:t>
      </w:r>
    </w:p>
    <w:p w14:paraId="116EFB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72B9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F91A7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`行内代码`</w:t>
      </w:r>
    </w:p>
    <w:p w14:paraId="3D693E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8B2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34910B50">
      <w:pPr>
        <w:pStyle w:val="7"/>
        <w:keepNext w:val="0"/>
        <w:keepLines w:val="0"/>
        <w:widowControl/>
        <w:suppressLineNumbers w:val="0"/>
      </w:pPr>
      <w:r>
        <w:t>🔍 效果展示：</w:t>
      </w:r>
    </w:p>
    <w:p w14:paraId="1E3CC4B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加粗</w:t>
      </w:r>
      <w:r>
        <w:br w:type="textWrapping"/>
      </w:r>
      <w:r>
        <w:t>斜体</w:t>
      </w:r>
      <w:r>
        <w:br w:type="textWrapping"/>
      </w:r>
      <w:r>
        <w:t>删除线</w:t>
      </w:r>
      <w:r>
        <w:br w:type="textWrapping"/>
      </w:r>
      <w:r>
        <w:rPr>
          <w:rStyle w:val="11"/>
        </w:rPr>
        <w:t>行内代码</w:t>
      </w:r>
    </w:p>
    <w:p w14:paraId="4EC725C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BAD6A">
      <w:pPr>
        <w:pStyle w:val="4"/>
        <w:keepNext w:val="0"/>
        <w:keepLines w:val="0"/>
        <w:widowControl/>
        <w:suppressLineNumbers w:val="0"/>
      </w:pPr>
      <w:bookmarkStart w:id="8" w:name="t8"/>
      <w:bookmarkEnd w:id="8"/>
      <w:r>
        <w:t>4️⃣ 列表</w:t>
      </w:r>
    </w:p>
    <w:p w14:paraId="70C34C58">
      <w:pPr>
        <w:pStyle w:val="5"/>
        <w:keepNext w:val="0"/>
        <w:keepLines w:val="0"/>
        <w:widowControl/>
        <w:suppressLineNumbers w:val="0"/>
      </w:pPr>
      <w:r>
        <w:t>无序列表：</w:t>
      </w:r>
    </w:p>
    <w:p w14:paraId="00FE5E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DB87FB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 项目1</w:t>
      </w:r>
    </w:p>
    <w:p w14:paraId="6D88CC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1424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BBE14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 项目2</w:t>
      </w:r>
    </w:p>
    <w:p w14:paraId="2DD981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0BAA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9F15D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 项目3</w:t>
      </w:r>
    </w:p>
    <w:p w14:paraId="0C9387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73704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46AAC507">
      <w:pPr>
        <w:pStyle w:val="7"/>
        <w:keepNext w:val="0"/>
        <w:keepLines w:val="0"/>
        <w:widowControl/>
        <w:suppressLineNumbers w:val="0"/>
      </w:pPr>
      <w:r>
        <w:t>🔍 效果：</w:t>
      </w:r>
    </w:p>
    <w:p w14:paraId="227672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8B31D5">
      <w:pPr>
        <w:pStyle w:val="7"/>
        <w:keepNext w:val="0"/>
        <w:keepLines w:val="0"/>
        <w:widowControl/>
        <w:suppressLineNumbers w:val="0"/>
        <w:ind w:left="720"/>
      </w:pPr>
      <w:r>
        <w:t> 项目1</w:t>
      </w:r>
    </w:p>
    <w:p w14:paraId="01ED24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6ADF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E44333">
      <w:pPr>
        <w:pStyle w:val="7"/>
        <w:keepNext w:val="0"/>
        <w:keepLines w:val="0"/>
        <w:widowControl/>
        <w:suppressLineNumbers w:val="0"/>
        <w:ind w:left="720"/>
      </w:pPr>
      <w:r>
        <w:t> 项目2</w:t>
      </w:r>
    </w:p>
    <w:p w14:paraId="1DEEF4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4A46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8E5BB5">
      <w:pPr>
        <w:pStyle w:val="7"/>
        <w:keepNext w:val="0"/>
        <w:keepLines w:val="0"/>
        <w:widowControl/>
        <w:suppressLineNumbers w:val="0"/>
        <w:ind w:left="720"/>
      </w:pPr>
      <w:r>
        <w:t> 项目3</w:t>
      </w:r>
    </w:p>
    <w:p w14:paraId="0C4118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37B1FF">
      <w:pPr>
        <w:pStyle w:val="5"/>
        <w:keepNext w:val="0"/>
        <w:keepLines w:val="0"/>
        <w:widowControl/>
        <w:suppressLineNumbers w:val="0"/>
      </w:pPr>
      <w:r>
        <w:t>有序列表：</w:t>
      </w:r>
    </w:p>
    <w:p w14:paraId="176BD3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45010A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第一项</w:t>
      </w:r>
    </w:p>
    <w:p w14:paraId="4BBE43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F09C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B294D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第二项</w:t>
      </w:r>
    </w:p>
    <w:p w14:paraId="7690EE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6E392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6A79D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第三项</w:t>
      </w:r>
    </w:p>
    <w:p w14:paraId="78EAB0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0616A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3A227841">
      <w:pPr>
        <w:pStyle w:val="7"/>
        <w:keepNext w:val="0"/>
        <w:keepLines w:val="0"/>
        <w:widowControl/>
        <w:suppressLineNumbers w:val="0"/>
      </w:pPr>
      <w:r>
        <w:t>🔍 效果：</w:t>
      </w:r>
    </w:p>
    <w:p w14:paraId="050D17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F0CAF08">
      <w:pPr>
        <w:pStyle w:val="7"/>
        <w:keepNext w:val="0"/>
        <w:keepLines w:val="0"/>
        <w:widowControl/>
        <w:suppressLineNumbers w:val="0"/>
        <w:ind w:left="720"/>
      </w:pPr>
      <w:r>
        <w:t> 第一项</w:t>
      </w:r>
    </w:p>
    <w:p w14:paraId="073F3B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4CA9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09F61B">
      <w:pPr>
        <w:pStyle w:val="7"/>
        <w:keepNext w:val="0"/>
        <w:keepLines w:val="0"/>
        <w:widowControl/>
        <w:suppressLineNumbers w:val="0"/>
        <w:ind w:left="720"/>
      </w:pPr>
      <w:r>
        <w:t> 第二项</w:t>
      </w:r>
    </w:p>
    <w:p w14:paraId="493BBC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D6AA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EE174B">
      <w:pPr>
        <w:pStyle w:val="7"/>
        <w:keepNext w:val="0"/>
        <w:keepLines w:val="0"/>
        <w:widowControl/>
        <w:suppressLineNumbers w:val="0"/>
        <w:ind w:left="720"/>
      </w:pPr>
      <w:r>
        <w:t> 第三项</w:t>
      </w:r>
    </w:p>
    <w:p w14:paraId="529E98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F52700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70F58">
      <w:pPr>
        <w:pStyle w:val="4"/>
        <w:keepNext w:val="0"/>
        <w:keepLines w:val="0"/>
        <w:widowControl/>
        <w:suppressLineNumbers w:val="0"/>
      </w:pPr>
      <w:bookmarkStart w:id="9" w:name="t9"/>
      <w:bookmarkEnd w:id="9"/>
      <w:r>
        <w:t>5️⃣ 链接与图片</w:t>
      </w:r>
    </w:p>
    <w:p w14:paraId="48DB2C82">
      <w:pPr>
        <w:pStyle w:val="5"/>
        <w:keepNext w:val="0"/>
        <w:keepLines w:val="0"/>
        <w:widowControl/>
        <w:suppressLineNumbers w:val="0"/>
      </w:pPr>
      <w:r>
        <w:t>链接格式：</w:t>
      </w:r>
    </w:p>
    <w:p w14:paraId="283F4D8C">
      <w:pPr>
        <w:pStyle w:val="6"/>
        <w:keepNext w:val="0"/>
        <w:keepLines w:val="0"/>
        <w:widowControl/>
        <w:suppressLineNumbers w:val="0"/>
      </w:pPr>
      <w:r>
        <w:t>[显示文本]</w:t>
      </w:r>
      <w:r>
        <w:rPr>
          <w:rStyle w:val="11"/>
        </w:rPr>
        <w:t>(链接地址)</w:t>
      </w:r>
    </w:p>
    <w:p w14:paraId="7F8602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0E31D160">
      <w:pPr>
        <w:pStyle w:val="7"/>
        <w:keepNext w:val="0"/>
        <w:keepLines w:val="0"/>
        <w:widowControl/>
        <w:suppressLineNumbers w:val="0"/>
      </w:pPr>
      <w:r>
        <w:t>示例：</w:t>
      </w:r>
    </w:p>
    <w:p w14:paraId="43351CEE">
      <w:pPr>
        <w:pStyle w:val="7"/>
        <w:keepNext w:val="0"/>
        <w:keepLines w:val="0"/>
        <w:widowControl/>
        <w:suppressLineNumbers w:val="0"/>
      </w:pPr>
      <w:r>
        <w:t>访问我的博客</w:t>
      </w:r>
    </w:p>
    <w:p w14:paraId="1C72825C">
      <w:pPr>
        <w:pStyle w:val="5"/>
        <w:keepNext w:val="0"/>
        <w:keepLines w:val="0"/>
        <w:widowControl/>
        <w:suppressLineNumbers w:val="0"/>
      </w:pPr>
      <w:r>
        <w:t>图片格式：</w:t>
      </w:r>
    </w:p>
    <w:p w14:paraId="21EAFE1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!</w:t>
      </w:r>
      <w:r>
        <w:t>[图片说明]</w:t>
      </w:r>
      <w:r>
        <w:rPr>
          <w:rStyle w:val="11"/>
        </w:rPr>
        <w:t>(图片地址)</w:t>
      </w:r>
    </w:p>
    <w:p w14:paraId="656366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26632B4A">
      <w:pPr>
        <w:pStyle w:val="7"/>
        <w:keepNext w:val="0"/>
        <w:keepLines w:val="0"/>
        <w:widowControl/>
        <w:suppressLineNumbers w:val="0"/>
      </w:pPr>
      <w:r>
        <w:t>示例：</w:t>
      </w:r>
      <w:r>
        <w:drawing>
          <wp:inline distT="0" distB="0" distL="114300" distR="114300">
            <wp:extent cx="5657850" cy="3067050"/>
            <wp:effectExtent l="0" t="0" r="0" b="0"/>
            <wp:docPr id="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6B643B">
      <w:pPr>
        <w:pStyle w:val="7"/>
        <w:keepNext w:val="0"/>
        <w:keepLines w:val="0"/>
        <w:widowControl/>
        <w:suppressLineNumbers w:val="0"/>
      </w:pPr>
      <w:r>
        <w:t>Markdown Logo</w:t>
      </w:r>
    </w:p>
    <w:p w14:paraId="21A5B458">
      <w:pPr>
        <w:pStyle w:val="5"/>
        <w:keepNext w:val="0"/>
        <w:keepLines w:val="0"/>
        <w:widowControl/>
        <w:suppressLineNumbers w:val="0"/>
      </w:pPr>
      <w:r>
        <w:t>📌 小技巧：</w:t>
      </w:r>
    </w:p>
    <w:p w14:paraId="1500B8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4F1F04">
      <w:pPr>
        <w:pStyle w:val="7"/>
        <w:keepNext w:val="0"/>
        <w:keepLines w:val="0"/>
        <w:widowControl/>
        <w:suppressLineNumbers w:val="0"/>
        <w:ind w:left="720"/>
      </w:pPr>
      <w:r>
        <w:t>1. 手工获取公众号图片地址</w:t>
      </w:r>
    </w:p>
    <w:p w14:paraId="4E81FC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42D8A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CAF326">
      <w:pPr>
        <w:pStyle w:val="7"/>
        <w:keepNext w:val="0"/>
        <w:keepLines w:val="0"/>
        <w:widowControl/>
        <w:suppressLineNumbers w:val="0"/>
        <w:ind w:left="1440"/>
      </w:pPr>
      <w:r>
        <w:t> 登录公众号后台 → 素材管理 → 图片 → 上传新图片</w:t>
      </w:r>
    </w:p>
    <w:p w14:paraId="6443824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6C0B7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A943C4">
      <w:pPr>
        <w:pStyle w:val="7"/>
        <w:keepNext w:val="0"/>
        <w:keepLines w:val="0"/>
        <w:widowControl/>
        <w:suppressLineNumbers w:val="0"/>
        <w:ind w:left="1440"/>
      </w:pPr>
      <w:r>
        <w:t> 找到已上传图片 → 点击图片右上角 「查看大图」 图标</w:t>
      </w:r>
    </w:p>
    <w:p w14:paraId="61E7858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33309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3659CE">
      <w:pPr>
        <w:pStyle w:val="7"/>
        <w:keepNext w:val="0"/>
        <w:keepLines w:val="0"/>
        <w:widowControl/>
        <w:suppressLineNumbers w:val="0"/>
        <w:ind w:left="1440"/>
      </w:pPr>
      <w:r>
        <w:t> 在新窗口地址栏获取 完整图片URL（格式示例）：</w:t>
      </w:r>
      <w:r>
        <w:br w:type="textWrapping"/>
      </w:r>
      <w:r>
        <w:rPr>
          <w:rStyle w:val="11"/>
        </w:rPr>
        <w:t>https://mmbiz.qpic.cn/mmbiz_png/zIxPvPicPygCiaiarpnv83WVFrnbBo4pdsribx7ShqbldxYiajuJ2Eh6PxWjTYQNpciaq7UMFJuPliaxLxgVS9WqN1rMw/640?wx_fmt=png&amp;from=appmsg</w:t>
      </w:r>
    </w:p>
    <w:p w14:paraId="169DCAA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C4AAA2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75ABDC">
      <w:pPr>
        <w:pStyle w:val="7"/>
        <w:keepNext w:val="0"/>
        <w:keepLines w:val="0"/>
        <w:widowControl/>
        <w:suppressLineNumbers w:val="0"/>
        <w:ind w:left="1440"/>
      </w:pPr>
      <w:r>
        <w:t> 将获取的URL粘贴在图片地址处即可</w:t>
      </w:r>
    </w:p>
    <w:p w14:paraId="5E8561C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F347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551624">
      <w:pPr>
        <w:pStyle w:val="7"/>
        <w:keepNext w:val="0"/>
        <w:keepLines w:val="0"/>
        <w:widowControl/>
        <w:suppressLineNumbers w:val="0"/>
        <w:ind w:left="720"/>
      </w:pPr>
      <w:r>
        <w:t> 通过自动化工具处理（MdNice、PicGo等），请自行查阅配置方法</w:t>
      </w:r>
    </w:p>
    <w:p w14:paraId="101EE9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1C52B9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FB701">
      <w:pPr>
        <w:pStyle w:val="4"/>
        <w:keepNext w:val="0"/>
        <w:keepLines w:val="0"/>
        <w:widowControl/>
        <w:suppressLineNumbers w:val="0"/>
      </w:pPr>
      <w:bookmarkStart w:id="10" w:name="t10"/>
      <w:bookmarkEnd w:id="10"/>
      <w:r>
        <w:t>6️⃣ 引用</w:t>
      </w:r>
    </w:p>
    <w:p w14:paraId="000802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E8B48F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 这是一个引用段落</w:t>
      </w:r>
    </w:p>
    <w:p w14:paraId="6F9DA4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4AD40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30907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&gt;&gt; 多级引用</w:t>
      </w:r>
    </w:p>
    <w:p w14:paraId="6F49A0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4F29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3D1D1224">
      <w:pPr>
        <w:pStyle w:val="7"/>
        <w:keepNext w:val="0"/>
        <w:keepLines w:val="0"/>
        <w:widowControl/>
        <w:suppressLineNumbers w:val="0"/>
      </w:pPr>
      <w:r>
        <w:t>🔍 效果：</w:t>
      </w:r>
    </w:p>
    <w:p w14:paraId="5ACC406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这是一个引用段落</w:t>
      </w:r>
    </w:p>
    <w:p w14:paraId="4BD70063">
      <w:pPr>
        <w:pStyle w:val="7"/>
        <w:keepNext w:val="0"/>
        <w:keepLines w:val="0"/>
        <w:widowControl/>
        <w:suppressLineNumbers w:val="0"/>
        <w:ind w:left="1440" w:right="1440"/>
      </w:pPr>
      <w:r>
        <w:rPr>
          <w:rFonts w:hint="eastAsia" w:ascii="宋体" w:hAnsi="宋体" w:eastAsia="宋体" w:cs="宋体"/>
          <w:sz w:val="24"/>
          <w:szCs w:val="24"/>
        </w:rPr>
        <w:t>多级引用</w:t>
      </w:r>
    </w:p>
    <w:p w14:paraId="7B57B82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3A3BC">
      <w:pPr>
        <w:pStyle w:val="4"/>
        <w:keepNext w:val="0"/>
        <w:keepLines w:val="0"/>
        <w:widowControl/>
        <w:suppressLineNumbers w:val="0"/>
      </w:pPr>
      <w:bookmarkStart w:id="11" w:name="t11"/>
      <w:bookmarkEnd w:id="11"/>
      <w:r>
        <w:t>7️⃣ 代码块</w:t>
      </w:r>
    </w:p>
    <w:p w14:paraId="79343FE8">
      <w:pPr>
        <w:pStyle w:val="7"/>
        <w:keepNext w:val="0"/>
        <w:keepLines w:val="0"/>
        <w:widowControl/>
        <w:suppressLineNumbers w:val="0"/>
      </w:pPr>
      <w:r>
        <w:t>使用三个反引号包裹多行代码：</w:t>
      </w:r>
    </w:p>
    <w:p w14:paraId="7A848200">
      <w:pPr>
        <w:pStyle w:val="6"/>
        <w:keepNext w:val="0"/>
        <w:keepLines w:val="0"/>
        <w:widowControl/>
        <w:suppressLineNumbers w:val="0"/>
      </w:pPr>
      <w:r>
        <w:t>```python  </w:t>
      </w:r>
    </w:p>
    <w:p w14:paraId="47E74531">
      <w:pPr>
        <w:pStyle w:val="6"/>
        <w:keepNext w:val="0"/>
        <w:keepLines w:val="0"/>
        <w:widowControl/>
        <w:suppressLineNumbers w:val="0"/>
      </w:pPr>
      <w:r>
        <w:t>def hello():     </w:t>
      </w:r>
    </w:p>
    <w:p w14:paraId="3B0E6E08">
      <w:pPr>
        <w:pStyle w:val="6"/>
        <w:keepNext w:val="0"/>
        <w:keepLines w:val="0"/>
        <w:widowControl/>
        <w:suppressLineNumbers w:val="0"/>
      </w:pPr>
      <w:r>
        <w:t>  print("Hello Markdown!") ```</w:t>
      </w:r>
    </w:p>
    <w:p w14:paraId="619770BF">
      <w:pPr>
        <w:pStyle w:val="7"/>
        <w:keepNext w:val="0"/>
        <w:keepLines w:val="0"/>
        <w:widowControl/>
        <w:suppressLineNumbers w:val="0"/>
      </w:pPr>
      <w:r>
        <w:t>🔍 效果：</w:t>
      </w:r>
    </w:p>
    <w:p w14:paraId="6B1121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943137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 hello():</w:t>
      </w:r>
    </w:p>
    <w:p w14:paraId="6B8A28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D00A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1B8E4B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 print("Hello Markdown!")</w:t>
      </w:r>
    </w:p>
    <w:p w14:paraId="11C595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C17E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16308DE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E6F72">
      <w:pPr>
        <w:pStyle w:val="4"/>
        <w:keepNext w:val="0"/>
        <w:keepLines w:val="0"/>
        <w:widowControl/>
        <w:suppressLineNumbers w:val="0"/>
      </w:pPr>
      <w:bookmarkStart w:id="12" w:name="t12"/>
      <w:bookmarkEnd w:id="12"/>
      <w:r>
        <w:t>8️⃣ 表格</w:t>
      </w:r>
    </w:p>
    <w:p w14:paraId="2C5F2B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1993FC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姓名 | 年龄 | 城市 | 职业 |</w:t>
      </w:r>
    </w:p>
    <w:p w14:paraId="091DA9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D17ED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A7FD67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|------|------|------|------|</w:t>
      </w:r>
    </w:p>
    <w:p w14:paraId="68833F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A05EB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3D7F4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天天 | 39   | 北京 | 律师 |</w:t>
      </w:r>
    </w:p>
    <w:p w14:paraId="1AF24D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987B9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3778EE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小齐 | 35   | 上海 | 架构师 |</w:t>
      </w:r>
    </w:p>
    <w:p w14:paraId="7EA134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7C39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19C40664">
      <w:pPr>
        <w:pStyle w:val="7"/>
        <w:keepNext w:val="0"/>
        <w:keepLines w:val="0"/>
        <w:widowControl/>
        <w:suppressLineNumbers w:val="0"/>
      </w:pPr>
      <w:r>
        <w:t>🔍 效果：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540"/>
        <w:gridCol w:w="540"/>
        <w:gridCol w:w="795"/>
      </w:tblGrid>
      <w:tr w14:paraId="25CFF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35D9EF">
            <w:pPr>
              <w:pStyle w:val="7"/>
              <w:keepNext w:val="0"/>
              <w:keepLines w:val="0"/>
              <w:widowControl/>
              <w:suppressLineNumbers w:val="0"/>
            </w:pPr>
            <w:r>
              <w:t>姓名</w:t>
            </w:r>
          </w:p>
        </w:tc>
        <w:tc>
          <w:tcPr>
            <w:tcW w:w="0" w:type="auto"/>
            <w:shd w:val="clear"/>
            <w:vAlign w:val="center"/>
          </w:tcPr>
          <w:p w14:paraId="74D8CDA5">
            <w:pPr>
              <w:pStyle w:val="7"/>
              <w:keepNext w:val="0"/>
              <w:keepLines w:val="0"/>
              <w:widowControl/>
              <w:suppressLineNumbers w:val="0"/>
            </w:pPr>
            <w:r>
              <w:t>年龄</w:t>
            </w:r>
          </w:p>
        </w:tc>
        <w:tc>
          <w:tcPr>
            <w:tcW w:w="0" w:type="auto"/>
            <w:shd w:val="clear"/>
            <w:vAlign w:val="center"/>
          </w:tcPr>
          <w:p w14:paraId="087AAB9B">
            <w:pPr>
              <w:pStyle w:val="7"/>
              <w:keepNext w:val="0"/>
              <w:keepLines w:val="0"/>
              <w:widowControl/>
              <w:suppressLineNumbers w:val="0"/>
            </w:pPr>
            <w:r>
              <w:t>城市</w:t>
            </w:r>
          </w:p>
        </w:tc>
        <w:tc>
          <w:tcPr>
            <w:tcW w:w="0" w:type="auto"/>
            <w:shd w:val="clear"/>
            <w:vAlign w:val="center"/>
          </w:tcPr>
          <w:p w14:paraId="1F2F07FB">
            <w:pPr>
              <w:pStyle w:val="7"/>
              <w:keepNext w:val="0"/>
              <w:keepLines w:val="0"/>
              <w:widowControl/>
              <w:suppressLineNumbers w:val="0"/>
            </w:pPr>
            <w:r>
              <w:t>职业</w:t>
            </w:r>
          </w:p>
        </w:tc>
      </w:tr>
      <w:tr w14:paraId="163ED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7CD9A">
            <w:pPr>
              <w:pStyle w:val="7"/>
              <w:keepNext w:val="0"/>
              <w:keepLines w:val="0"/>
              <w:widowControl/>
              <w:suppressLineNumbers w:val="0"/>
            </w:pPr>
            <w:r>
              <w:t>天天</w:t>
            </w:r>
          </w:p>
        </w:tc>
        <w:tc>
          <w:tcPr>
            <w:tcW w:w="0" w:type="auto"/>
            <w:shd w:val="clear"/>
            <w:vAlign w:val="center"/>
          </w:tcPr>
          <w:p w14:paraId="4D87DAB6">
            <w:pPr>
              <w:pStyle w:val="7"/>
              <w:keepNext w:val="0"/>
              <w:keepLines w:val="0"/>
              <w:widowControl/>
              <w:suppressLineNumbers w:val="0"/>
            </w:pPr>
            <w:r>
              <w:t>39</w:t>
            </w:r>
          </w:p>
        </w:tc>
        <w:tc>
          <w:tcPr>
            <w:tcW w:w="0" w:type="auto"/>
            <w:shd w:val="clear"/>
            <w:vAlign w:val="center"/>
          </w:tcPr>
          <w:p w14:paraId="40812BAB">
            <w:pPr>
              <w:pStyle w:val="7"/>
              <w:keepNext w:val="0"/>
              <w:keepLines w:val="0"/>
              <w:widowControl/>
              <w:suppressLineNumbers w:val="0"/>
            </w:pPr>
            <w:r>
              <w:t>北京</w:t>
            </w:r>
          </w:p>
        </w:tc>
        <w:tc>
          <w:tcPr>
            <w:tcW w:w="0" w:type="auto"/>
            <w:shd w:val="clear"/>
            <w:vAlign w:val="center"/>
          </w:tcPr>
          <w:p w14:paraId="47FE4DE8">
            <w:pPr>
              <w:pStyle w:val="7"/>
              <w:keepNext w:val="0"/>
              <w:keepLines w:val="0"/>
              <w:widowControl/>
              <w:suppressLineNumbers w:val="0"/>
            </w:pPr>
            <w:r>
              <w:t>律师</w:t>
            </w:r>
          </w:p>
        </w:tc>
      </w:tr>
      <w:tr w14:paraId="77DE3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44830">
            <w:pPr>
              <w:pStyle w:val="7"/>
              <w:keepNext w:val="0"/>
              <w:keepLines w:val="0"/>
              <w:widowControl/>
              <w:suppressLineNumbers w:val="0"/>
            </w:pPr>
            <w:r>
              <w:t>小齐</w:t>
            </w:r>
          </w:p>
        </w:tc>
        <w:tc>
          <w:tcPr>
            <w:tcW w:w="0" w:type="auto"/>
            <w:shd w:val="clear"/>
            <w:vAlign w:val="center"/>
          </w:tcPr>
          <w:p w14:paraId="5828BF7F">
            <w:pPr>
              <w:pStyle w:val="7"/>
              <w:keepNext w:val="0"/>
              <w:keepLines w:val="0"/>
              <w:widowControl/>
              <w:suppressLineNumbers w:val="0"/>
            </w:pPr>
            <w: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4F62F49A">
            <w:pPr>
              <w:pStyle w:val="7"/>
              <w:keepNext w:val="0"/>
              <w:keepLines w:val="0"/>
              <w:widowControl/>
              <w:suppressLineNumbers w:val="0"/>
            </w:pPr>
            <w:r>
              <w:t>上海</w:t>
            </w:r>
          </w:p>
        </w:tc>
        <w:tc>
          <w:tcPr>
            <w:tcW w:w="0" w:type="auto"/>
            <w:shd w:val="clear"/>
            <w:vAlign w:val="center"/>
          </w:tcPr>
          <w:p w14:paraId="4EBF1C53">
            <w:pPr>
              <w:pStyle w:val="7"/>
              <w:keepNext w:val="0"/>
              <w:keepLines w:val="0"/>
              <w:widowControl/>
              <w:suppressLineNumbers w:val="0"/>
            </w:pPr>
            <w:r>
              <w:t>架构师</w:t>
            </w:r>
          </w:p>
        </w:tc>
      </w:tr>
    </w:tbl>
    <w:p w14:paraId="3E4C8BEB">
      <w:pPr>
        <w:pStyle w:val="5"/>
        <w:keepNext w:val="0"/>
        <w:keepLines w:val="0"/>
        <w:widowControl/>
        <w:suppressLineNumbers w:val="0"/>
      </w:pPr>
      <w:r>
        <w:t>📌 小技巧：</w:t>
      </w:r>
    </w:p>
    <w:p w14:paraId="71002F70">
      <w:pPr>
        <w:pStyle w:val="7"/>
        <w:keepNext w:val="0"/>
        <w:keepLines w:val="0"/>
        <w:widowControl/>
        <w:suppressLineNumbers w:val="0"/>
      </w:pPr>
      <w:r>
        <w:t>通过在短横线两端使用冒号来表示左右对齐，如：</w:t>
      </w:r>
    </w:p>
    <w:p w14:paraId="4C7142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3A9D1B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左对齐 | 居中对齐 | 右对齐 |</w:t>
      </w:r>
    </w:p>
    <w:p w14:paraId="5BFCAB2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5B2E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632A0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|:----|:----:|----:|</w:t>
      </w:r>
    </w:p>
    <w:p w14:paraId="4DE194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85C1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00A9FA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|2025  |  2025  |  2025|</w:t>
      </w:r>
    </w:p>
    <w:p w14:paraId="379232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0B76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6354FBDB">
      <w:pPr>
        <w:pStyle w:val="7"/>
        <w:keepNext w:val="0"/>
        <w:keepLines w:val="0"/>
        <w:widowControl/>
        <w:suppressLineNumbers w:val="0"/>
      </w:pPr>
      <w:r>
        <w:t>部分环境无对应效果，原因是支持表格字段对齐功能取决于渲染环境，各平台支持情况如下：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1620"/>
        <w:gridCol w:w="4355"/>
      </w:tblGrid>
      <w:tr w14:paraId="7F541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FE9C60">
            <w:pPr>
              <w:pStyle w:val="7"/>
              <w:keepNext w:val="0"/>
              <w:keepLines w:val="0"/>
              <w:widowControl/>
              <w:suppressLineNumbers w:val="0"/>
            </w:pPr>
            <w:r>
              <w:t>渲染环境</w:t>
            </w:r>
          </w:p>
        </w:tc>
        <w:tc>
          <w:tcPr>
            <w:tcW w:w="0" w:type="auto"/>
            <w:shd w:val="clear"/>
            <w:vAlign w:val="center"/>
          </w:tcPr>
          <w:p w14:paraId="02464B36">
            <w:pPr>
              <w:pStyle w:val="7"/>
              <w:keepNext w:val="0"/>
              <w:keepLines w:val="0"/>
              <w:widowControl/>
              <w:suppressLineNumbers w:val="0"/>
            </w:pPr>
            <w:r>
              <w:t>对齐语法支持</w:t>
            </w:r>
          </w:p>
        </w:tc>
        <w:tc>
          <w:tcPr>
            <w:tcW w:w="0" w:type="auto"/>
            <w:shd w:val="clear"/>
            <w:vAlign w:val="center"/>
          </w:tcPr>
          <w:p w14:paraId="4BB087C7">
            <w:pPr>
              <w:pStyle w:val="7"/>
              <w:keepNext w:val="0"/>
              <w:keepLines w:val="0"/>
              <w:widowControl/>
              <w:suppressLineNumbers w:val="0"/>
            </w:pPr>
            <w:r>
              <w:t>备注说明</w:t>
            </w:r>
          </w:p>
        </w:tc>
      </w:tr>
      <w:tr w14:paraId="63922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5E132">
            <w:pPr>
              <w:pStyle w:val="7"/>
              <w:keepNext w:val="0"/>
              <w:keepLines w:val="0"/>
              <w:widowControl/>
              <w:suppressLineNumbers w:val="0"/>
            </w:pPr>
            <w:r>
              <w:t>GitHub</w:t>
            </w:r>
          </w:p>
        </w:tc>
        <w:tc>
          <w:tcPr>
            <w:tcW w:w="0" w:type="auto"/>
            <w:shd w:val="clear"/>
            <w:vAlign w:val="center"/>
          </w:tcPr>
          <w:p w14:paraId="6C1A3CB9">
            <w:pPr>
              <w:pStyle w:val="7"/>
              <w:keepNext w:val="0"/>
              <w:keepLines w:val="0"/>
              <w:widowControl/>
              <w:suppressLineNumbers w:val="0"/>
            </w:pPr>
            <w:r>
              <w:t>✅ 支持</w:t>
            </w:r>
          </w:p>
        </w:tc>
        <w:tc>
          <w:tcPr>
            <w:tcW w:w="0" w:type="auto"/>
            <w:shd w:val="clear"/>
            <w:vAlign w:val="center"/>
          </w:tcPr>
          <w:p w14:paraId="070A6AC8">
            <w:pPr>
              <w:pStyle w:val="7"/>
              <w:keepNext w:val="0"/>
              <w:keepLines w:val="0"/>
              <w:widowControl/>
              <w:suppressLineNumbers w:val="0"/>
            </w:pPr>
            <w:r>
              <w:t>对齐显示正常</w:t>
            </w:r>
          </w:p>
        </w:tc>
      </w:tr>
      <w:tr w14:paraId="44616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386A1">
            <w:pPr>
              <w:pStyle w:val="7"/>
              <w:keepNext w:val="0"/>
              <w:keepLines w:val="0"/>
              <w:widowControl/>
              <w:suppressLineNumbers w:val="0"/>
            </w:pPr>
            <w:r>
              <w:t>Typora</w:t>
            </w:r>
          </w:p>
        </w:tc>
        <w:tc>
          <w:tcPr>
            <w:tcW w:w="0" w:type="auto"/>
            <w:shd w:val="clear"/>
            <w:vAlign w:val="center"/>
          </w:tcPr>
          <w:p w14:paraId="73978B6C">
            <w:pPr>
              <w:pStyle w:val="7"/>
              <w:keepNext w:val="0"/>
              <w:keepLines w:val="0"/>
              <w:widowControl/>
              <w:suppressLineNumbers w:val="0"/>
            </w:pPr>
            <w:r>
              <w:t>✅ 支持</w:t>
            </w:r>
          </w:p>
        </w:tc>
        <w:tc>
          <w:tcPr>
            <w:tcW w:w="0" w:type="auto"/>
            <w:shd w:val="clear"/>
            <w:vAlign w:val="center"/>
          </w:tcPr>
          <w:p w14:paraId="6E47321D">
            <w:pPr>
              <w:pStyle w:val="7"/>
              <w:keepNext w:val="0"/>
              <w:keepLines w:val="0"/>
              <w:widowControl/>
              <w:suppressLineNumbers w:val="0"/>
            </w:pPr>
            <w:r>
              <w:t>所见即所得</w:t>
            </w:r>
          </w:p>
        </w:tc>
      </w:tr>
      <w:tr w14:paraId="32D2C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1F442">
            <w:pPr>
              <w:pStyle w:val="7"/>
              <w:keepNext w:val="0"/>
              <w:keepLines w:val="0"/>
              <w:widowControl/>
              <w:suppressLineNumbers w:val="0"/>
            </w:pPr>
            <w:r>
              <w:t>Obsidian</w:t>
            </w:r>
          </w:p>
        </w:tc>
        <w:tc>
          <w:tcPr>
            <w:tcW w:w="0" w:type="auto"/>
            <w:shd w:val="clear"/>
            <w:vAlign w:val="center"/>
          </w:tcPr>
          <w:p w14:paraId="7F03BABB">
            <w:pPr>
              <w:pStyle w:val="7"/>
              <w:keepNext w:val="0"/>
              <w:keepLines w:val="0"/>
              <w:widowControl/>
              <w:suppressLineNumbers w:val="0"/>
            </w:pPr>
            <w:r>
              <w:t>✅ 支持</w:t>
            </w:r>
          </w:p>
        </w:tc>
        <w:tc>
          <w:tcPr>
            <w:tcW w:w="0" w:type="auto"/>
            <w:shd w:val="clear"/>
            <w:vAlign w:val="center"/>
          </w:tcPr>
          <w:p w14:paraId="6B707062">
            <w:pPr>
              <w:pStyle w:val="7"/>
              <w:keepNext w:val="0"/>
              <w:keepLines w:val="0"/>
              <w:widowControl/>
              <w:suppressLineNumbers w:val="0"/>
            </w:pPr>
            <w:r>
              <w:t>需要开启表格插件或兼容视图</w:t>
            </w:r>
          </w:p>
        </w:tc>
      </w:tr>
      <w:tr w14:paraId="13381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8DAF4">
            <w:pPr>
              <w:pStyle w:val="7"/>
              <w:keepNext w:val="0"/>
              <w:keepLines w:val="0"/>
              <w:widowControl/>
              <w:suppressLineNumbers w:val="0"/>
            </w:pPr>
            <w:r>
              <w:t>VSCode 插件</w:t>
            </w:r>
          </w:p>
        </w:tc>
        <w:tc>
          <w:tcPr>
            <w:tcW w:w="0" w:type="auto"/>
            <w:shd w:val="clear"/>
            <w:vAlign w:val="center"/>
          </w:tcPr>
          <w:p w14:paraId="1AE71972">
            <w:pPr>
              <w:pStyle w:val="7"/>
              <w:keepNext w:val="0"/>
              <w:keepLines w:val="0"/>
              <w:widowControl/>
              <w:suppressLineNumbers w:val="0"/>
            </w:pPr>
            <w:r>
              <w:t>✅ 支持</w:t>
            </w:r>
          </w:p>
        </w:tc>
        <w:tc>
          <w:tcPr>
            <w:tcW w:w="0" w:type="auto"/>
            <w:shd w:val="clear"/>
            <w:vAlign w:val="center"/>
          </w:tcPr>
          <w:p w14:paraId="6BB57D41">
            <w:pPr>
              <w:pStyle w:val="7"/>
              <w:keepNext w:val="0"/>
              <w:keepLines w:val="0"/>
              <w:widowControl/>
              <w:suppressLineNumbers w:val="0"/>
            </w:pPr>
            <w:r>
              <w:t>Markdown Preview Enhanced 插件</w:t>
            </w:r>
          </w:p>
        </w:tc>
      </w:tr>
      <w:tr w14:paraId="5C0D4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F7244">
            <w:pPr>
              <w:pStyle w:val="7"/>
              <w:keepNext w:val="0"/>
              <w:keepLines w:val="0"/>
              <w:widowControl/>
              <w:suppressLineNumbers w:val="0"/>
            </w:pPr>
            <w:r>
              <w:t>微信公众号</w:t>
            </w:r>
          </w:p>
        </w:tc>
        <w:tc>
          <w:tcPr>
            <w:tcW w:w="0" w:type="auto"/>
            <w:shd w:val="clear"/>
            <w:vAlign w:val="center"/>
          </w:tcPr>
          <w:p w14:paraId="0FE65E2B">
            <w:pPr>
              <w:pStyle w:val="7"/>
              <w:keepNext w:val="0"/>
              <w:keepLines w:val="0"/>
              <w:widowControl/>
              <w:suppressLineNumbers w:val="0"/>
            </w:pPr>
            <w:r>
              <w:t>❌ 不支持</w:t>
            </w:r>
          </w:p>
        </w:tc>
        <w:tc>
          <w:tcPr>
            <w:tcW w:w="0" w:type="auto"/>
            <w:shd w:val="clear"/>
            <w:vAlign w:val="center"/>
          </w:tcPr>
          <w:p w14:paraId="59CD8418">
            <w:pPr>
              <w:pStyle w:val="7"/>
              <w:keepNext w:val="0"/>
              <w:keepLines w:val="0"/>
              <w:widowControl/>
              <w:suppressLineNumbers w:val="0"/>
            </w:pPr>
            <w:r>
              <w:t>表格转为 HTML 后，无法显示对齐样式</w:t>
            </w:r>
          </w:p>
        </w:tc>
      </w:tr>
      <w:tr w14:paraId="6749F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67958">
            <w:pPr>
              <w:pStyle w:val="7"/>
              <w:keepNext w:val="0"/>
              <w:keepLines w:val="0"/>
              <w:widowControl/>
              <w:suppressLineNumbers w:val="0"/>
            </w:pPr>
            <w:r>
              <w:t>简书 / CSDN 等</w:t>
            </w:r>
          </w:p>
        </w:tc>
        <w:tc>
          <w:tcPr>
            <w:tcW w:w="0" w:type="auto"/>
            <w:shd w:val="clear"/>
            <w:vAlign w:val="center"/>
          </w:tcPr>
          <w:p w14:paraId="10DDC074">
            <w:pPr>
              <w:pStyle w:val="7"/>
              <w:keepNext w:val="0"/>
              <w:keepLines w:val="0"/>
              <w:widowControl/>
              <w:suppressLineNumbers w:val="0"/>
            </w:pPr>
            <w:r>
              <w:t>❌ 多数不支持</w:t>
            </w:r>
          </w:p>
        </w:tc>
        <w:tc>
          <w:tcPr>
            <w:tcW w:w="0" w:type="auto"/>
            <w:shd w:val="clear"/>
            <w:vAlign w:val="center"/>
          </w:tcPr>
          <w:p w14:paraId="21E9297C">
            <w:pPr>
              <w:pStyle w:val="7"/>
              <w:keepNext w:val="0"/>
              <w:keepLines w:val="0"/>
              <w:widowControl/>
              <w:suppressLineNumbers w:val="0"/>
            </w:pPr>
            <w:r>
              <w:t>渲染为普通表格</w:t>
            </w:r>
          </w:p>
        </w:tc>
      </w:tr>
    </w:tbl>
    <w:p w14:paraId="1D6F28B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8CEEA">
      <w:pPr>
        <w:pStyle w:val="4"/>
        <w:keepNext w:val="0"/>
        <w:keepLines w:val="0"/>
        <w:widowControl/>
        <w:suppressLineNumbers w:val="0"/>
      </w:pPr>
      <w:bookmarkStart w:id="13" w:name="t13"/>
      <w:bookmarkEnd w:id="13"/>
      <w:r>
        <w:t>9️⃣ 分割线</w:t>
      </w:r>
    </w:p>
    <w:p w14:paraId="0D854E3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--- 或 </w:t>
      </w:r>
      <w:r>
        <w:t>***</w:t>
      </w:r>
    </w:p>
    <w:p w14:paraId="7B9BF5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61F604DF">
      <w:pPr>
        <w:pStyle w:val="7"/>
        <w:keepNext w:val="0"/>
        <w:keepLines w:val="0"/>
        <w:widowControl/>
        <w:suppressLineNumbers w:val="0"/>
      </w:pPr>
      <w:r>
        <w:t>🔍 两种方法效果一致，如下：</w:t>
      </w:r>
    </w:p>
    <w:p w14:paraId="5C995BF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4C639">
      <w:pPr>
        <w:pStyle w:val="4"/>
        <w:keepNext w:val="0"/>
        <w:keepLines w:val="0"/>
        <w:widowControl/>
        <w:suppressLineNumbers w:val="0"/>
      </w:pPr>
      <w:bookmarkStart w:id="14" w:name="t14"/>
      <w:bookmarkEnd w:id="14"/>
      <w:r>
        <w:t>🔟 分割线</w:t>
      </w:r>
    </w:p>
    <w:p w14:paraId="65E4EC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C5995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&lt;table style="width:100%"&gt;</w:t>
      </w:r>
    </w:p>
    <w:p w14:paraId="576162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F357B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9D2A0B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&lt;tr&gt;</w:t>
      </w:r>
    </w:p>
    <w:p w14:paraId="21712B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BF510C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1B5A43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&lt;td style="width:50%"&gt;左栏内容&lt;/td&gt;</w:t>
      </w:r>
    </w:p>
    <w:p w14:paraId="5E285F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B905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A2646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&lt;td style="width:50%"&gt;右栏内容&lt;/td&gt;</w:t>
      </w:r>
    </w:p>
    <w:p w14:paraId="2F02BF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54B7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CEECA0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&lt;/tr&gt;</w:t>
      </w:r>
    </w:p>
    <w:p w14:paraId="64891A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4199D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B560B6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&lt;/table&gt;</w:t>
      </w:r>
    </w:p>
    <w:p w14:paraId="257A55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9FE15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智能体编程</w:t>
      </w:r>
    </w:p>
    <w:p w14:paraId="52391C14">
      <w:pPr>
        <w:pStyle w:val="7"/>
        <w:keepNext w:val="0"/>
        <w:keepLines w:val="0"/>
        <w:widowControl/>
        <w:suppressLineNumbers w:val="0"/>
      </w:pPr>
      <w:r>
        <w:t>🔍 效果：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35"/>
      </w:tblGrid>
      <w:tr w14:paraId="7E424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A4533">
            <w:pPr>
              <w:pStyle w:val="7"/>
              <w:keepNext w:val="0"/>
              <w:keepLines w:val="0"/>
              <w:widowControl/>
              <w:suppressLineNumbers w:val="0"/>
            </w:pPr>
            <w:r>
              <w:t>左栏内容</w:t>
            </w:r>
          </w:p>
        </w:tc>
        <w:tc>
          <w:tcPr>
            <w:tcW w:w="0" w:type="auto"/>
            <w:shd w:val="clear"/>
            <w:vAlign w:val="center"/>
          </w:tcPr>
          <w:p w14:paraId="78FAD72D">
            <w:pPr>
              <w:pStyle w:val="7"/>
              <w:keepNext w:val="0"/>
              <w:keepLines w:val="0"/>
              <w:widowControl/>
              <w:suppressLineNumbers w:val="0"/>
            </w:pPr>
            <w:r>
              <w:t>右栏内容</w:t>
            </w:r>
          </w:p>
        </w:tc>
      </w:tr>
    </w:tbl>
    <w:p w14:paraId="3F43EBB2">
      <w:pPr>
        <w:pStyle w:val="5"/>
        <w:keepNext w:val="0"/>
        <w:keepLines w:val="0"/>
        <w:widowControl/>
        <w:suppressLineNumbers w:val="0"/>
      </w:pPr>
      <w:r>
        <w:t>📌 小技巧：</w:t>
      </w:r>
    </w:p>
    <w:p w14:paraId="61056945">
      <w:pPr>
        <w:pStyle w:val="7"/>
        <w:keepNext w:val="0"/>
        <w:keepLines w:val="0"/>
        <w:widowControl/>
        <w:suppressLineNumbers w:val="0"/>
      </w:pPr>
      <w:r>
        <w:t>严格来说这已不是 Markdown 语法，而属于HTML的范畴，换个角度考虑：掌握 HTML + CSS 能更好地控制你的页面布局！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3"/>
        <w:gridCol w:w="6987"/>
      </w:tblGrid>
      <w:tr w14:paraId="18112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392EDD">
            <w:pPr>
              <w:pStyle w:val="7"/>
              <w:keepNext w:val="0"/>
              <w:keepLines w:val="0"/>
              <w:widowControl/>
              <w:suppressLineNumbers w:val="0"/>
            </w:pPr>
            <w: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623E9828">
            <w:pPr>
              <w:pStyle w:val="7"/>
              <w:keepNext w:val="0"/>
              <w:keepLines w:val="0"/>
              <w:widowControl/>
              <w:suppressLineNumbers w:val="0"/>
            </w:pPr>
            <w:r>
              <w:t>答案</w:t>
            </w:r>
          </w:p>
        </w:tc>
      </w:tr>
      <w:tr w14:paraId="7B137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C0862">
            <w:pPr>
              <w:pStyle w:val="7"/>
              <w:keepNext w:val="0"/>
              <w:keepLines w:val="0"/>
              <w:widowControl/>
              <w:suppressLineNumbers w:val="0"/>
            </w:pPr>
            <w:r>
              <w:t>Markdown 支持 HTML 吗？</w:t>
            </w:r>
          </w:p>
        </w:tc>
        <w:tc>
          <w:tcPr>
            <w:tcW w:w="0" w:type="auto"/>
            <w:shd w:val="clear"/>
            <w:vAlign w:val="center"/>
          </w:tcPr>
          <w:p w14:paraId="2A3D4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语法上支持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5D434063">
            <w:pPr>
              <w:pStyle w:val="7"/>
              <w:keepNext w:val="0"/>
              <w:keepLines w:val="0"/>
              <w:widowControl/>
              <w:suppressLineNumbers w:val="0"/>
            </w:pPr>
            <w:r>
              <w:t>，但平台决定是否生效</w:t>
            </w:r>
          </w:p>
        </w:tc>
      </w:tr>
      <w:tr w14:paraId="4EF92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6C724">
            <w:pPr>
              <w:pStyle w:val="7"/>
              <w:keepNext w:val="0"/>
              <w:keepLines w:val="0"/>
              <w:widowControl/>
              <w:suppressLineNumbers w:val="0"/>
            </w:pPr>
            <w:r>
              <w:t>哪些平台支持最好？</w:t>
            </w:r>
          </w:p>
        </w:tc>
        <w:tc>
          <w:tcPr>
            <w:tcW w:w="0" w:type="auto"/>
            <w:shd w:val="clear"/>
            <w:vAlign w:val="center"/>
          </w:tcPr>
          <w:p w14:paraId="2BD067B4">
            <w:pPr>
              <w:pStyle w:val="7"/>
              <w:keepNext w:val="0"/>
              <w:keepLines w:val="0"/>
              <w:widowControl/>
              <w:suppressLineNumbers w:val="0"/>
            </w:pPr>
            <w:r>
              <w:t>Typora、VSCode、Joplin 等本地编辑器</w:t>
            </w:r>
          </w:p>
        </w:tc>
      </w:tr>
      <w:tr w14:paraId="6E1D6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F0339">
            <w:pPr>
              <w:pStyle w:val="7"/>
              <w:keepNext w:val="0"/>
              <w:keepLines w:val="0"/>
              <w:widowControl/>
              <w:suppressLineNumbers w:val="0"/>
            </w:pPr>
            <w:r>
              <w:t>哪些平台有限制？</w:t>
            </w:r>
          </w:p>
        </w:tc>
        <w:tc>
          <w:tcPr>
            <w:tcW w:w="0" w:type="auto"/>
            <w:shd w:val="clear"/>
            <w:vAlign w:val="center"/>
          </w:tcPr>
          <w:p w14:paraId="5B770B11">
            <w:pPr>
              <w:pStyle w:val="7"/>
              <w:keepNext w:val="0"/>
              <w:keepLines w:val="0"/>
              <w:widowControl/>
              <w:suppressLineNumbers w:val="0"/>
            </w:pPr>
            <w:r>
              <w:t>微信公众号、GitHub、Notion 等出于安全或样式控制的考虑会过滤掉 Markdown 中的 HTML</w:t>
            </w:r>
          </w:p>
        </w:tc>
      </w:tr>
    </w:tbl>
    <w:p w14:paraId="7BC04298">
      <w:pPr>
        <w:pStyle w:val="3"/>
        <w:keepNext w:val="0"/>
        <w:keepLines w:val="0"/>
        <w:widowControl/>
        <w:suppressLineNumbers w:val="0"/>
      </w:pPr>
      <w:bookmarkStart w:id="15" w:name="t15"/>
      <w:bookmarkEnd w:id="15"/>
      <w:r>
        <w:t>Markdown 应用场景</w:t>
      </w:r>
    </w:p>
    <w:p w14:paraId="64BD84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E8BEAB2">
      <w:pPr>
        <w:pStyle w:val="7"/>
        <w:keepNext w:val="0"/>
        <w:keepLines w:val="0"/>
        <w:widowControl/>
        <w:suppressLineNumbers w:val="0"/>
        <w:ind w:left="720"/>
      </w:pPr>
      <w:r>
        <w:t> ✅ AI模型通用输出格式（DeepSeek、 ChatGPT）</w:t>
      </w:r>
    </w:p>
    <w:p w14:paraId="69439C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2C41A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98C421">
      <w:pPr>
        <w:pStyle w:val="7"/>
        <w:keepNext w:val="0"/>
        <w:keepLines w:val="0"/>
        <w:widowControl/>
        <w:suppressLineNumbers w:val="0"/>
        <w:ind w:left="720"/>
      </w:pPr>
      <w:r>
        <w:t> ✅ 技术博客写作（如 CSDN、掘金、GitHub）</w:t>
      </w:r>
    </w:p>
    <w:p w14:paraId="009470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7ECC4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E456D3">
      <w:pPr>
        <w:pStyle w:val="7"/>
        <w:keepNext w:val="0"/>
        <w:keepLines w:val="0"/>
        <w:widowControl/>
        <w:suppressLineNumbers w:val="0"/>
        <w:ind w:left="720"/>
      </w:pPr>
      <w:r>
        <w:t> ✅ 电子书/文档撰写（如 GitBook、Joplin）</w:t>
      </w:r>
    </w:p>
    <w:p w14:paraId="71872C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AE1BE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EF4FFE3">
      <w:pPr>
        <w:pStyle w:val="7"/>
        <w:keepNext w:val="0"/>
        <w:keepLines w:val="0"/>
        <w:widowControl/>
        <w:suppressLineNumbers w:val="0"/>
        <w:ind w:left="720"/>
      </w:pPr>
      <w:r>
        <w:t> ✅ 项目说明文档（README.md）</w:t>
      </w:r>
    </w:p>
    <w:p w14:paraId="118ED9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A16FD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DDED8B">
      <w:pPr>
        <w:pStyle w:val="7"/>
        <w:keepNext w:val="0"/>
        <w:keepLines w:val="0"/>
        <w:widowControl/>
        <w:suppressLineNumbers w:val="0"/>
        <w:ind w:left="720"/>
      </w:pPr>
      <w:r>
        <w:t> ✅ 笔记整理（Obsidian、Notion 等工具支持）</w:t>
      </w:r>
    </w:p>
    <w:p w14:paraId="02DC1B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2E70F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F8B9BE4">
      <w:pPr>
        <w:pStyle w:val="7"/>
        <w:keepNext w:val="0"/>
        <w:keepLines w:val="0"/>
        <w:widowControl/>
        <w:suppressLineNumbers w:val="0"/>
        <w:ind w:left="720"/>
      </w:pPr>
      <w:r>
        <w:t> ✅ 微信公众号（配合 Markdown 编辑器）</w:t>
      </w:r>
    </w:p>
    <w:p w14:paraId="28F228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2EEA7D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FF481">
      <w:pPr>
        <w:pStyle w:val="3"/>
        <w:keepNext w:val="0"/>
        <w:keepLines w:val="0"/>
        <w:widowControl/>
        <w:suppressLineNumbers w:val="0"/>
      </w:pPr>
      <w:bookmarkStart w:id="16" w:name="t16"/>
      <w:bookmarkEnd w:id="16"/>
      <w:r>
        <w:t>常用 Markdown 编辑器推荐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5"/>
        <w:gridCol w:w="2910"/>
        <w:gridCol w:w="2925"/>
      </w:tblGrid>
      <w:tr w14:paraId="3F03C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F1BDD0">
            <w:pPr>
              <w:pStyle w:val="7"/>
              <w:keepNext w:val="0"/>
              <w:keepLines w:val="0"/>
              <w:widowControl/>
              <w:suppressLineNumbers w:val="0"/>
            </w:pPr>
            <w:r>
              <w:t>工具名</w:t>
            </w:r>
          </w:p>
        </w:tc>
        <w:tc>
          <w:tcPr>
            <w:tcW w:w="0" w:type="auto"/>
            <w:shd w:val="clear"/>
            <w:vAlign w:val="center"/>
          </w:tcPr>
          <w:p w14:paraId="3C2F80B5">
            <w:pPr>
              <w:pStyle w:val="7"/>
              <w:keepNext w:val="0"/>
              <w:keepLines w:val="0"/>
              <w:widowControl/>
              <w:suppressLineNumbers w:val="0"/>
            </w:pPr>
            <w:r>
              <w:t>平台</w:t>
            </w:r>
          </w:p>
        </w:tc>
        <w:tc>
          <w:tcPr>
            <w:tcW w:w="0" w:type="auto"/>
            <w:shd w:val="clear"/>
            <w:vAlign w:val="center"/>
          </w:tcPr>
          <w:p w14:paraId="40924A1E">
            <w:pPr>
              <w:pStyle w:val="7"/>
              <w:keepNext w:val="0"/>
              <w:keepLines w:val="0"/>
              <w:widowControl/>
              <w:suppressLineNumbers w:val="0"/>
            </w:pPr>
            <w:r>
              <w:t>特色</w:t>
            </w:r>
          </w:p>
        </w:tc>
      </w:tr>
      <w:tr w14:paraId="3ED4F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FDB14">
            <w:pPr>
              <w:pStyle w:val="7"/>
              <w:keepNext w:val="0"/>
              <w:keepLines w:val="0"/>
              <w:widowControl/>
              <w:suppressLineNumbers w:val="0"/>
            </w:pPr>
            <w:r>
              <w:t>Typora</w:t>
            </w:r>
          </w:p>
        </w:tc>
        <w:tc>
          <w:tcPr>
            <w:tcW w:w="0" w:type="auto"/>
            <w:shd w:val="clear"/>
            <w:vAlign w:val="center"/>
          </w:tcPr>
          <w:p w14:paraId="34492DF1">
            <w:pPr>
              <w:pStyle w:val="7"/>
              <w:keepNext w:val="0"/>
              <w:keepLines w:val="0"/>
              <w:widowControl/>
              <w:suppressLineNumbers w:val="0"/>
            </w:pPr>
            <w:r>
              <w:t>Windows / macOS</w:t>
            </w:r>
          </w:p>
        </w:tc>
        <w:tc>
          <w:tcPr>
            <w:tcW w:w="0" w:type="auto"/>
            <w:shd w:val="clear"/>
            <w:vAlign w:val="center"/>
          </w:tcPr>
          <w:p w14:paraId="77B101B2">
            <w:pPr>
              <w:pStyle w:val="7"/>
              <w:keepNext w:val="0"/>
              <w:keepLines w:val="0"/>
              <w:widowControl/>
              <w:suppressLineNumbers w:val="0"/>
            </w:pPr>
            <w:r>
              <w:t>所见即所得、支持多种格式导出</w:t>
            </w:r>
          </w:p>
        </w:tc>
      </w:tr>
      <w:tr w14:paraId="558DC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114BB">
            <w:pPr>
              <w:pStyle w:val="7"/>
              <w:keepNext w:val="0"/>
              <w:keepLines w:val="0"/>
              <w:widowControl/>
              <w:suppressLineNumbers w:val="0"/>
            </w:pPr>
            <w:r>
              <w:t>Obsidian</w:t>
            </w:r>
          </w:p>
        </w:tc>
        <w:tc>
          <w:tcPr>
            <w:tcW w:w="0" w:type="auto"/>
            <w:shd w:val="clear"/>
            <w:vAlign w:val="center"/>
          </w:tcPr>
          <w:p w14:paraId="4CA663DD">
            <w:pPr>
              <w:pStyle w:val="7"/>
              <w:keepNext w:val="0"/>
              <w:keepLines w:val="0"/>
              <w:widowControl/>
              <w:suppressLineNumbers w:val="0"/>
            </w:pPr>
            <w:r>
              <w:t>全平台</w:t>
            </w:r>
          </w:p>
        </w:tc>
        <w:tc>
          <w:tcPr>
            <w:tcW w:w="0" w:type="auto"/>
            <w:shd w:val="clear"/>
            <w:vAlign w:val="center"/>
          </w:tcPr>
          <w:p w14:paraId="2951B94D">
            <w:pPr>
              <w:pStyle w:val="7"/>
              <w:keepNext w:val="0"/>
              <w:keepLines w:val="0"/>
              <w:widowControl/>
              <w:suppressLineNumbers w:val="0"/>
            </w:pPr>
            <w:r>
              <w:t>本地知识管理、强大双链功能</w:t>
            </w:r>
          </w:p>
        </w:tc>
      </w:tr>
      <w:tr w14:paraId="56A78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C1EB1">
            <w:pPr>
              <w:pStyle w:val="7"/>
              <w:keepNext w:val="0"/>
              <w:keepLines w:val="0"/>
              <w:widowControl/>
              <w:suppressLineNumbers w:val="0"/>
            </w:pPr>
            <w:r>
              <w:t>VS Code 插件</w:t>
            </w:r>
          </w:p>
        </w:tc>
        <w:tc>
          <w:tcPr>
            <w:tcW w:w="0" w:type="auto"/>
            <w:shd w:val="clear"/>
            <w:vAlign w:val="center"/>
          </w:tcPr>
          <w:p w14:paraId="20530253">
            <w:pPr>
              <w:pStyle w:val="7"/>
              <w:keepNext w:val="0"/>
              <w:keepLines w:val="0"/>
              <w:widowControl/>
              <w:suppressLineNumbers w:val="0"/>
            </w:pPr>
            <w:r>
              <w:t>全平台</w:t>
            </w:r>
          </w:p>
        </w:tc>
        <w:tc>
          <w:tcPr>
            <w:tcW w:w="0" w:type="auto"/>
            <w:shd w:val="clear"/>
            <w:vAlign w:val="center"/>
          </w:tcPr>
          <w:p w14:paraId="0D17E737">
            <w:pPr>
              <w:pStyle w:val="7"/>
              <w:keepNext w:val="0"/>
              <w:keepLines w:val="0"/>
              <w:widowControl/>
              <w:suppressLineNumbers w:val="0"/>
            </w:pPr>
            <w:r>
              <w:t>适合程序员、扩展性强</w:t>
            </w:r>
          </w:p>
        </w:tc>
      </w:tr>
      <w:tr w14:paraId="5C408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334A8D">
            <w:pPr>
              <w:pStyle w:val="7"/>
              <w:keepNext w:val="0"/>
              <w:keepLines w:val="0"/>
              <w:widowControl/>
              <w:suppressLineNumbers w:val="0"/>
            </w:pPr>
            <w:r>
              <w:t>Markdown Nice</w:t>
            </w:r>
          </w:p>
        </w:tc>
        <w:tc>
          <w:tcPr>
            <w:tcW w:w="0" w:type="auto"/>
            <w:shd w:val="clear"/>
            <w:vAlign w:val="center"/>
          </w:tcPr>
          <w:p w14:paraId="6403F3A2">
            <w:pPr>
              <w:pStyle w:val="7"/>
              <w:keepNext w:val="0"/>
              <w:keepLines w:val="0"/>
              <w:widowControl/>
              <w:suppressLineNumbers w:val="0"/>
            </w:pPr>
            <w:r>
              <w:t>网页工具</w:t>
            </w:r>
          </w:p>
        </w:tc>
        <w:tc>
          <w:tcPr>
            <w:tcW w:w="0" w:type="auto"/>
            <w:shd w:val="clear"/>
            <w:vAlign w:val="center"/>
          </w:tcPr>
          <w:p w14:paraId="047AC9DF">
            <w:pPr>
              <w:pStyle w:val="7"/>
              <w:keepNext w:val="0"/>
              <w:keepLines w:val="0"/>
              <w:widowControl/>
              <w:suppressLineNumbers w:val="0"/>
            </w:pPr>
            <w:r>
              <w:t>微信公众号格式美化</w:t>
            </w:r>
          </w:p>
        </w:tc>
      </w:tr>
      <w:tr w14:paraId="6D39E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B29E3B">
            <w:pPr>
              <w:pStyle w:val="7"/>
              <w:keepNext w:val="0"/>
              <w:keepLines w:val="0"/>
              <w:widowControl/>
              <w:suppressLineNumbers w:val="0"/>
            </w:pPr>
            <w:r>
              <w:t>WeChat Markdown Editor</w:t>
            </w:r>
          </w:p>
        </w:tc>
        <w:tc>
          <w:tcPr>
            <w:tcW w:w="0" w:type="auto"/>
            <w:shd w:val="clear"/>
            <w:vAlign w:val="center"/>
          </w:tcPr>
          <w:p w14:paraId="3D4A226E">
            <w:pPr>
              <w:pStyle w:val="7"/>
              <w:keepNext w:val="0"/>
              <w:keepLines w:val="0"/>
              <w:widowControl/>
              <w:suppressLineNumbers w:val="0"/>
            </w:pPr>
            <w:r>
              <w:t>网页工具</w:t>
            </w:r>
          </w:p>
        </w:tc>
        <w:tc>
          <w:tcPr>
            <w:tcW w:w="0" w:type="auto"/>
            <w:shd w:val="clear"/>
            <w:vAlign w:val="center"/>
          </w:tcPr>
          <w:p w14:paraId="0377F2C7">
            <w:pPr>
              <w:pStyle w:val="7"/>
              <w:keepNext w:val="0"/>
              <w:keepLines w:val="0"/>
              <w:widowControl/>
              <w:suppressLineNumbers w:val="0"/>
            </w:pPr>
            <w:r>
              <w:t>开源项目，高度简洁的微信 Markdown 编辑器</w:t>
            </w:r>
          </w:p>
        </w:tc>
      </w:tr>
      <w:tr w14:paraId="0B801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B27AC">
            <w:pPr>
              <w:pStyle w:val="7"/>
              <w:keepNext w:val="0"/>
              <w:keepLines w:val="0"/>
              <w:widowControl/>
              <w:suppressLineNumbers w:val="0"/>
            </w:pPr>
            <w:r>
              <w:t>Joplin</w:t>
            </w:r>
          </w:p>
        </w:tc>
        <w:tc>
          <w:tcPr>
            <w:tcW w:w="0" w:type="auto"/>
            <w:shd w:val="clear"/>
            <w:vAlign w:val="center"/>
          </w:tcPr>
          <w:p w14:paraId="5D1D058D">
            <w:pPr>
              <w:pStyle w:val="7"/>
              <w:keepNext w:val="0"/>
              <w:keepLines w:val="0"/>
              <w:widowControl/>
              <w:suppressLineNumbers w:val="0"/>
            </w:pPr>
            <w:r>
              <w:t>全平台</w:t>
            </w:r>
          </w:p>
        </w:tc>
        <w:tc>
          <w:tcPr>
            <w:tcW w:w="0" w:type="auto"/>
            <w:shd w:val="clear"/>
            <w:vAlign w:val="center"/>
          </w:tcPr>
          <w:p w14:paraId="00495D26">
            <w:pPr>
              <w:pStyle w:val="7"/>
              <w:keepNext w:val="0"/>
              <w:keepLines w:val="0"/>
              <w:widowControl/>
              <w:suppressLineNumbers w:val="0"/>
            </w:pPr>
            <w:r>
              <w:t>开源版 Typora</w:t>
            </w:r>
          </w:p>
        </w:tc>
      </w:tr>
    </w:tbl>
    <w:p w14:paraId="61206ED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F2D1E">
      <w:pPr>
        <w:pStyle w:val="3"/>
        <w:keepNext w:val="0"/>
        <w:keepLines w:val="0"/>
        <w:widowControl/>
        <w:suppressLineNumbers w:val="0"/>
      </w:pPr>
      <w:bookmarkStart w:id="17" w:name="t17"/>
      <w:bookmarkEnd w:id="17"/>
      <w:r>
        <w:t>学习资源</w:t>
      </w:r>
    </w:p>
    <w:p w14:paraId="2AD731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D1F2ED6">
      <w:pPr>
        <w:pStyle w:val="7"/>
        <w:keepNext w:val="0"/>
        <w:keepLines w:val="0"/>
        <w:widowControl/>
        <w:suppressLineNumbers w:val="0"/>
        <w:ind w:left="720"/>
      </w:pPr>
      <w:r>
        <w:t> Markdown官方指南</w:t>
      </w:r>
    </w:p>
    <w:p w14:paraId="17E2CA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2310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B68C2BF">
      <w:pPr>
        <w:pStyle w:val="7"/>
        <w:keepNext w:val="0"/>
        <w:keepLines w:val="0"/>
        <w:widowControl/>
        <w:suppressLineNumbers w:val="0"/>
        <w:ind w:left="720"/>
      </w:pPr>
      <w:r>
        <w:t> Markdown中文教程</w:t>
      </w:r>
    </w:p>
    <w:p w14:paraId="67D1B52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B2352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BF59F4D">
      <w:pPr>
        <w:pStyle w:val="7"/>
        <w:keepNext w:val="0"/>
        <w:keepLines w:val="0"/>
        <w:widowControl/>
        <w:suppressLineNumbers w:val="0"/>
        <w:ind w:left="720"/>
      </w:pPr>
      <w:r>
        <w:t> GitHub Flavored Markdown</w:t>
      </w:r>
    </w:p>
    <w:p w14:paraId="2CF823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84D96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6EFCB28">
      <w:pPr>
        <w:pStyle w:val="7"/>
        <w:keepNext w:val="0"/>
        <w:keepLines w:val="0"/>
        <w:widowControl/>
        <w:suppressLineNumbers w:val="0"/>
        <w:ind w:left="720"/>
      </w:pPr>
      <w:r>
        <w:t> Markdown速查表（打印贴在电脑旁）</w:t>
      </w:r>
    </w:p>
    <w:p w14:paraId="37F4AB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F17F39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8D635">
      <w:pPr>
        <w:pStyle w:val="3"/>
        <w:keepNext w:val="0"/>
        <w:keepLines w:val="0"/>
        <w:widowControl/>
        <w:suppressLineNumbers w:val="0"/>
      </w:pPr>
      <w:bookmarkStart w:id="18" w:name="t18"/>
      <w:bookmarkEnd w:id="18"/>
      <w:r>
        <w:t>总结</w:t>
      </w:r>
    </w:p>
    <w:p w14:paraId="1DF211E0">
      <w:pPr>
        <w:pStyle w:val="7"/>
        <w:keepNext w:val="0"/>
        <w:keepLines w:val="0"/>
        <w:widowControl/>
        <w:suppressLineNumbers w:val="0"/>
      </w:pPr>
      <w:r>
        <w:t>Markdown 在结构化表达、兼容性和开发效率之间达到了最佳平衡，尤其适合需要频繁展示代码、公式、结构化文本的 AI 场景。尽管并非完美，但其综合优势使其成为当前生成式 AI 输出的主流格式选择。</w:t>
      </w:r>
    </w:p>
    <w:p w14:paraId="52607E70">
      <w:pPr>
        <w:pStyle w:val="7"/>
        <w:keepNext w:val="0"/>
        <w:keepLines w:val="0"/>
        <w:widowControl/>
        <w:suppressLineNumbers w:val="0"/>
      </w:pPr>
      <w:r>
        <w:t>Markdown 是一种高效、优雅的写作语言，只需记住几个简单的符号，你就能快速排版出结构清晰、美观的文档内容。</w:t>
      </w:r>
    </w:p>
    <w:p w14:paraId="2EB612A0">
      <w:pPr>
        <w:pStyle w:val="7"/>
        <w:keepNext w:val="0"/>
        <w:keepLines w:val="0"/>
        <w:widowControl/>
        <w:suppressLineNumbers w:val="0"/>
      </w:pPr>
      <w:r>
        <w:t>如果你还没开始使用 Markdown，不妨从今天开始试一试！它将大大提升你的写作效率和内容输出体验。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3"/>
  </w:num>
  <w:num w:numId="5">
    <w:abstractNumId w:val="6"/>
  </w:num>
  <w:num w:numId="6">
    <w:abstractNumId w:val="0"/>
  </w:num>
  <w:num w:numId="7">
    <w:abstractNumId w:val="9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3"/>
  </w:num>
  <w:num w:numId="11">
    <w:abstractNumId w:val="10"/>
  </w:num>
  <w:num w:numId="12">
    <w:abstractNumId w:val="11"/>
  </w:num>
  <w:num w:numId="13">
    <w:abstractNumId w:val="2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44AB1"/>
    <w:rsid w:val="3F546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884</Words>
  <Characters>1252</Characters>
  <TotalTime>0</TotalTime>
  <ScaleCrop>false</ScaleCrop>
  <LinksUpToDate>false</LinksUpToDate>
  <CharactersWithSpaces>1373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2025-12-28T07:27:27Z</dcterms:created>
  <dc:creator>LH187</dc:creator>
  <cp:lastModifiedBy>不想多说</cp:lastModifiedBy>
  <dcterms:modified xsi:type="dcterms:W3CDTF">2025-12-28T07:28:01Z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69A5263272C34D0295E0896171D5D3F2_13</vt:lpwstr>
  </property>
</Properties>
</file>